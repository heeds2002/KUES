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EB7CF">
      <w:pPr>
        <w:jc w:val="left"/>
      </w:pPr>
      <w:r>
        <w:rPr>
          <w:b/>
          <w:sz w:val="28"/>
        </w:rPr>
        <w:t>BURTONE HEEDS</w:t>
      </w:r>
      <w:r>
        <w:rPr>
          <w:b/>
          <w:sz w:val="28"/>
        </w:rPr>
        <w:br w:type="textWrapping"/>
      </w:r>
      <w:r>
        <w:t>Nairobi, Kenya</w:t>
      </w:r>
      <w:r>
        <w:br w:type="textWrapping"/>
      </w:r>
      <w:r>
        <w:t>Phone: 0112959080</w:t>
      </w:r>
      <w:r>
        <w:br w:type="textWrapping"/>
      </w:r>
      <w:r>
        <w:t>Email: heedsopeno@gmail.com</w:t>
      </w:r>
      <w:r>
        <w:br w:type="textWrapping"/>
      </w:r>
      <w:r>
        <w:t>GitHub: https://github.com/heeds2002</w:t>
      </w:r>
      <w:r>
        <w:br w:type="textWrapping"/>
      </w:r>
      <w:r>
        <w:t>LinkedIn: www.linkedin.com/in/heeds-openo-202lookup</w:t>
      </w:r>
      <w:r>
        <w:br w:type="textWrapping"/>
      </w:r>
    </w:p>
    <w:p w14:paraId="3DB8B2D2"/>
    <w:p w14:paraId="1FB42802">
      <w:r>
        <w:t>15 May 2026</w:t>
      </w:r>
    </w:p>
    <w:p w14:paraId="7DD5AE4C">
      <w:r>
        <w:t>Hiring Manager</w:t>
      </w:r>
      <w:bookmarkStart w:id="0" w:name="_GoBack"/>
      <w:bookmarkEnd w:id="0"/>
    </w:p>
    <w:p w14:paraId="0F6CDAE6">
      <w:r>
        <w:t>Software Dynamics</w:t>
      </w:r>
    </w:p>
    <w:p w14:paraId="230AAC18">
      <w:r>
        <w:rPr>
          <w:rFonts w:ascii="Arial" w:hAnsi="Arial" w:eastAsia="SimSun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P.O. Box- 60200</w:t>
      </w:r>
    </w:p>
    <w:p w14:paraId="631EB7E7">
      <w:r>
        <w:t>Meru, Kenya</w:t>
      </w:r>
    </w:p>
    <w:p w14:paraId="7F22B8DE"/>
    <w:p w14:paraId="5AE17F7E">
      <w:r>
        <w:rPr>
          <w:b/>
        </w:rPr>
        <w:t>RE: APPLICATION FOR SOFTWARE DYNAMICS INTERNSHIP PROGRAM</w:t>
      </w:r>
    </w:p>
    <w:p w14:paraId="30A98D44">
      <w:r>
        <w:t>Dear Hiring Manager,</w:t>
      </w:r>
    </w:p>
    <w:p w14:paraId="04D22215">
      <w:r>
        <w:t>I am writing to express my interest in the Software Dynamics Internship Program in Meru, Kenya. I am currently completing my Bachelor of Science in Computer Science at the University of Kabianga and expect to graduate in November 2026. I am eager to apply my technical knowledge, problem-solving abilities, and passion for software development in a professional environment where I can continue learning and growing.</w:t>
      </w:r>
    </w:p>
    <w:p w14:paraId="734A03D6">
      <w:r>
        <w:t>I am particularly interested in this opportunity because it offers exposure to enterprise technologies such as C#, Microsoft Dynamics 365, Azure, and Power Platform. I am highly motivated to build a career in enterprise software development and Microsoft consulting, and I believe this internship would provide an excellent foundation for developing both my technical and professional skills.</w:t>
      </w:r>
    </w:p>
    <w:p w14:paraId="2011DCAD">
      <w:r>
        <w:t>During my studies, I have gained experience in programming, web development, databases, and software engineering. I also developed a web-based application that analyzes exam responses to detect AI-generated and copied content using Python and Flask. Through this project, I strengthened my skills in system development, debugging, problem-solving, and working with data-driven applications.</w:t>
      </w:r>
    </w:p>
    <w:p w14:paraId="277E264E">
      <w:r>
        <w:t>In addition to technical skills, I am a fast learner, adaptable, and able to work effectively both independently and within a team. I value professionalism, continuous learning, and attention to detail, and I am confident that I can contribute positively while learning from experienced developers and mentors at Software Dynamics.</w:t>
      </w:r>
    </w:p>
    <w:p w14:paraId="351CF9F2">
      <w:r>
        <w:t>I would greatly appreciate the opportunity to further discuss how my academic background, technical skills, and enthusiasm align with your internship program. Thank you for considering my application. I look forward to hearing from you.</w:t>
      </w:r>
    </w:p>
    <w:p w14:paraId="54698AB5">
      <w:r>
        <w:t>Yours faithfully,</w:t>
      </w:r>
    </w:p>
    <w:p w14:paraId="295E52C8">
      <w:r>
        <w:t>BURTONE HEEDS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8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294</Words>
  <Characters>1807</Characters>
  <Lines>0</Lines>
  <Paragraphs>0</Paragraphs>
  <TotalTime>1</TotalTime>
  <ScaleCrop>false</ScaleCrop>
  <LinksUpToDate>false</LinksUpToDate>
  <CharactersWithSpaces>2082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HomePC</cp:lastModifiedBy>
  <dcterms:modified xsi:type="dcterms:W3CDTF">2026-05-15T09:34:19Z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eyJoZGlkIjoiYzIzNGU3YzU2NDFkMTZkNjNmNDdjYWFjZjYwZjA2ZTAifQ==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3CB3C96B4FC344C3981F9C60EA0EB5EB_12</vt:lpwstr>
  </property>
</Properties>
</file>